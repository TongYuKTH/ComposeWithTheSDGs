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rPr>
          <w:rFonts w:ascii="Arial" w:cs="Arial" w:eastAsia="Arial" w:hAnsi="Arial"/>
          <w:b w:val="1"/>
          <w:bCs w:val="1"/>
          <w:sz w:val="28"/>
          <w:szCs w:val="28"/>
        </w:rPr>
      </w:pPr>
      <w:bookmarkStart w:colFirst="0" w:colLast="0" w:name="_heading=h.z4p4w456v5fm" w:id="0"/>
      <w:bookmarkEnd w:id="0"/>
      <w:r w:rsidDel="00000000" w:rsidR="00000000" w:rsidRPr="00000000">
        <w:rPr>
          <w:rFonts w:ascii="Arial" w:cs="Arial" w:eastAsia="Arial" w:hAnsi="Arial"/>
          <w:b w:val="1"/>
          <w:bCs w:val="1"/>
          <w:sz w:val="28"/>
          <w:szCs w:val="28"/>
          <w:rtl w:val="0"/>
        </w:rPr>
        <w:t xml:space="preserve">Consent to participate in the project  </w:t>
      </w:r>
    </w:p>
    <w:p w:rsidR="00000000" w:rsidDel="00000000" w:rsidP="00000000" w:rsidRDefault="00000000" w:rsidRPr="00000000" w14:paraId="00000002">
      <w:pPr>
        <w:spacing w:line="276" w:lineRule="auto"/>
        <w:rPr>
          <w:rFonts w:ascii="Times New Roman" w:cs="Times New Roman" w:eastAsia="Times New Roman" w:hAnsi="Times New Roman"/>
        </w:rPr>
      </w:pPr>
      <w:bookmarkStart w:colFirst="0" w:colLast="0" w:name="_heading=h.3e3rxre9f3z0" w:id="1"/>
      <w:bookmarkEnd w:id="1"/>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rtl w:val="0"/>
        </w:rPr>
        <w:t xml:space="preserve">give</w:t>
      </w:r>
      <w:r w:rsidDel="00000000" w:rsidR="00000000" w:rsidRPr="00000000">
        <w:rPr>
          <w:rFonts w:ascii="Times New Roman" w:cs="Times New Roman" w:eastAsia="Times New Roman" w:hAnsi="Times New Roman"/>
          <w:rtl w:val="0"/>
        </w:rPr>
        <w:t xml:space="preserve"> consent to participate in the study: Compose with the SDGs being carried out by Tong Yu - student at KTH.</w:t>
      </w:r>
    </w:p>
    <w:p w:rsidR="00000000" w:rsidDel="00000000" w:rsidP="00000000" w:rsidRDefault="00000000" w:rsidRPr="00000000" w14:paraId="00000003">
      <w:pPr>
        <w:rPr>
          <w:rFonts w:ascii="Times New Roman" w:cs="Times New Roman" w:eastAsia="Times New Roman" w:hAnsi="Times New Roman"/>
        </w:rPr>
      </w:pPr>
      <w:bookmarkStart w:colFirst="0" w:colLast="0" w:name="_heading=h.56enwoffl9rs" w:id="2"/>
      <w:bookmarkEnd w:id="2"/>
      <w:r w:rsidDel="00000000" w:rsidR="00000000" w:rsidRPr="00000000">
        <w:rPr>
          <w:rFonts w:ascii="Times New Roman" w:cs="Times New Roman" w:eastAsia="Times New Roman" w:hAnsi="Times New Roman"/>
          <w:rtl w:val="0"/>
        </w:rPr>
        <w:t xml:space="preserve">I have received information about the study and have had the opportunity to ask questions. I get to keep the written information.</w:t>
      </w:r>
    </w:p>
    <w:p w:rsidR="00000000" w:rsidDel="00000000" w:rsidP="00000000" w:rsidRDefault="00000000" w:rsidRPr="00000000" w14:paraId="00000004">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understood the information given to me about taking part in the project.</w:t>
      </w:r>
    </w:p>
    <w:p w:rsidR="00000000" w:rsidDel="00000000" w:rsidP="00000000" w:rsidRDefault="00000000" w:rsidRPr="00000000" w14:paraId="00000005">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team member has answered any questions that I had / I have no further questions.</w:t>
      </w:r>
    </w:p>
    <w:p w:rsidR="00000000" w:rsidDel="00000000" w:rsidP="00000000" w:rsidRDefault="00000000" w:rsidRPr="00000000" w14:paraId="00000006">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I will be interviewed following the study and that this interview may be audio recorded.</w:t>
      </w:r>
    </w:p>
    <w:p w:rsidR="00000000" w:rsidDel="00000000" w:rsidP="00000000" w:rsidRDefault="00000000" w:rsidRPr="00000000" w14:paraId="00000007">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the data collected for this study will be stored in a secure location.</w:t>
      </w:r>
    </w:p>
    <w:p w:rsidR="00000000" w:rsidDel="00000000" w:rsidP="00000000" w:rsidRDefault="00000000" w:rsidRPr="00000000" w14:paraId="00000008">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the data collected about me will be used only for research and teaching purposes.</w:t>
      </w:r>
    </w:p>
    <w:p w:rsidR="00000000" w:rsidDel="00000000" w:rsidP="00000000" w:rsidRDefault="00000000" w:rsidRPr="00000000" w14:paraId="00000009">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I will not be mentioned by name on any documents or in any presentations about the study.</w:t>
      </w:r>
    </w:p>
    <w:p w:rsidR="00000000" w:rsidDel="00000000" w:rsidP="00000000" w:rsidRDefault="00000000" w:rsidRPr="00000000" w14:paraId="0000000A">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I can withdraw from the study at any time without needing to give a reason.</w:t>
      </w:r>
    </w:p>
    <w:p w:rsidR="00000000" w:rsidDel="00000000" w:rsidP="00000000" w:rsidRDefault="00000000" w:rsidRPr="00000000" w14:paraId="0000000B">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withdrawing from the study will not affect any services that I am currently receiving now or might receive in the future.</w:t>
      </w:r>
    </w:p>
    <w:p w:rsidR="00000000" w:rsidDel="00000000" w:rsidP="00000000" w:rsidRDefault="00000000" w:rsidRPr="00000000" w14:paraId="0000000C">
      <w:pPr>
        <w:rPr/>
      </w:pPr>
      <w:r w:rsidDel="00000000" w:rsidR="00000000" w:rsidRPr="00000000">
        <w:rPr>
          <w:highlight w:val="yellow"/>
          <w:rtl w:val="0"/>
        </w:rPr>
        <w:t xml:space="preserve"> </w:t>
      </w:r>
      <w:r w:rsidDel="00000000" w:rsidR="00000000" w:rsidRPr="00000000">
        <w:rPr>
          <w:rtl w:val="0"/>
        </w:rPr>
      </w:r>
    </w:p>
    <w:tbl>
      <w:tblPr>
        <w:tblStyle w:val="Table1"/>
        <w:tblW w:w="869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94"/>
        <w:gridCol w:w="5705"/>
        <w:tblGridChange w:id="0">
          <w:tblGrid>
            <w:gridCol w:w="2994"/>
            <w:gridCol w:w="5705"/>
          </w:tblGrid>
        </w:tblGridChange>
      </w:tblGrid>
      <w:tr>
        <w:trPr>
          <w:cantSplit w:val="0"/>
          <w:trHeight w:val="498"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rtl w:val="0"/>
              </w:rPr>
              <w:t xml:space="preserve">Place and date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E">
            <w:pPr>
              <w:rPr/>
            </w:pPr>
            <w:r w:rsidDel="00000000" w:rsidR="00000000" w:rsidRPr="00000000">
              <w:rPr>
                <w:rtl w:val="0"/>
              </w:rPr>
              <w:t xml:space="preserve">Signature</w:t>
            </w:r>
          </w:p>
        </w:tc>
      </w:tr>
      <w:tr>
        <w:trPr>
          <w:cantSplit w:val="0"/>
          <w:trHeight w:val="102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1">
            <w:pPr>
              <w:jc w:val="right"/>
              <w:rPr/>
            </w:pPr>
            <w:r w:rsidDel="00000000" w:rsidR="00000000" w:rsidRPr="00000000">
              <w:rPr>
                <w:rtl w:val="0"/>
              </w:rPr>
            </w:r>
          </w:p>
        </w:tc>
      </w:tr>
      <w:tr>
        <w:trPr>
          <w:cantSplit w:val="0"/>
          <w:trHeight w:val="530" w:hRule="atLeast"/>
          <w:tblHeader w:val="0"/>
        </w:trPr>
        <w:tc>
          <w:tcPr>
            <w:tcBorders>
              <w:top w:color="000000" w:space="0" w:sz="4" w:val="single"/>
              <w:right w:color="000000" w:space="0" w:sz="4" w:val="single"/>
            </w:tcBorders>
          </w:tcPr>
          <w:p w:rsidR="00000000" w:rsidDel="00000000" w:rsidP="00000000" w:rsidRDefault="00000000" w:rsidRPr="00000000" w14:paraId="00000012">
            <w:pPr>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3">
            <w:pPr>
              <w:rPr/>
            </w:pPr>
            <w:r w:rsidDel="00000000" w:rsidR="00000000" w:rsidRPr="00000000">
              <w:rPr>
                <w:rtl w:val="0"/>
              </w:rPr>
              <w:t xml:space="preserve">Print name</w:t>
            </w:r>
          </w:p>
        </w:tc>
      </w:tr>
      <w:tr>
        <w:trPr>
          <w:cantSplit w:val="0"/>
          <w:trHeight w:val="885" w:hRule="atLeast"/>
          <w:tblHeader w:val="0"/>
        </w:trPr>
        <w:tc>
          <w:tcPr>
            <w:tcBorders>
              <w:right w:color="000000" w:space="0" w:sz="4" w:val="single"/>
            </w:tcBorders>
          </w:tcPr>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6">
            <w:pPr>
              <w:rPr>
                <w:i w:val="1"/>
                <w:iCs w:val="1"/>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sz w:val="20"/>
          <w:szCs w:val="20"/>
        </w:rPr>
      </w:pPr>
      <w:r w:rsidDel="00000000" w:rsidR="00000000" w:rsidRPr="00000000">
        <w:rPr>
          <w:b w:val="1"/>
          <w:bCs w:val="1"/>
          <w:rtl w:val="0"/>
        </w:rPr>
        <w:t xml:space="preserve">Concerning your</w:t>
      </w:r>
      <w:r w:rsidDel="00000000" w:rsidR="00000000" w:rsidRPr="00000000">
        <w:rPr>
          <w:rtl w:val="0"/>
        </w:rPr>
        <w:t xml:space="preserve"> </w:t>
      </w:r>
      <w:r w:rsidDel="00000000" w:rsidR="00000000" w:rsidRPr="00000000">
        <w:rPr>
          <w:b w:val="1"/>
          <w:bCs w:val="1"/>
          <w:rtl w:val="0"/>
        </w:rPr>
        <w:t xml:space="preserve">rights to your data</w:t>
      </w:r>
      <w:r w:rsidDel="00000000" w:rsidR="00000000" w:rsidRPr="00000000">
        <w:rPr>
          <w:rtl w:val="0"/>
        </w:rPr>
      </w:r>
    </w:p>
    <w:p w:rsidR="00000000" w:rsidDel="00000000" w:rsidP="00000000" w:rsidRDefault="00000000" w:rsidRPr="00000000" w14:paraId="0000001A">
      <w:pPr>
        <w:rPr>
          <w:i w:val="1"/>
          <w:iCs w:val="1"/>
          <w:sz w:val="16"/>
          <w:szCs w:val="16"/>
        </w:rPr>
      </w:pPr>
      <w:r w:rsidDel="00000000" w:rsidR="00000000" w:rsidRPr="00000000">
        <w:rPr>
          <w:i w:val="1"/>
          <w:iCs w:val="1"/>
          <w:sz w:val="16"/>
          <w:szCs w:val="16"/>
          <w:rtl w:val="0"/>
        </w:rPr>
        <w:t xml:space="preserve">When the project is concluded, the data collected and generated within the project will be stored securely for archival purposes for at least 10 years. If the material is deemed to have lasting historical value, it may be preserved in perpetuity.</w:t>
      </w:r>
    </w:p>
    <w:p w:rsidR="00000000" w:rsidDel="00000000" w:rsidP="00000000" w:rsidRDefault="00000000" w:rsidRPr="00000000" w14:paraId="0000001B">
      <w:pPr>
        <w:rPr>
          <w:i w:val="1"/>
          <w:iCs w:val="1"/>
          <w:sz w:val="16"/>
          <w:szCs w:val="16"/>
        </w:rPr>
      </w:pPr>
      <w:r w:rsidDel="00000000" w:rsidR="00000000" w:rsidRPr="00000000">
        <w:rPr>
          <w:i w:val="1"/>
          <w:iCs w:val="1"/>
          <w:sz w:val="16"/>
          <w:szCs w:val="16"/>
          <w:rtl w:val="0"/>
        </w:rPr>
        <w:t xml:space="preserve">According to the EU data protection regulations and national supplementary legislation, you have the right to:</w:t>
      </w:r>
    </w:p>
    <w:p w:rsidR="00000000" w:rsidDel="00000000" w:rsidP="00000000" w:rsidRDefault="00000000" w:rsidRPr="00000000" w14:paraId="0000001C">
      <w:pPr>
        <w:rPr>
          <w:i w:val="1"/>
          <w:iCs w:val="1"/>
          <w:sz w:val="16"/>
          <w:szCs w:val="16"/>
        </w:rPr>
      </w:pPr>
      <w:r w:rsidDel="00000000" w:rsidR="00000000" w:rsidRPr="00000000">
        <w:rPr>
          <w:i w:val="1"/>
          <w:iCs w:val="1"/>
          <w:sz w:val="16"/>
          <w:szCs w:val="16"/>
          <w:rtl w:val="0"/>
        </w:rPr>
        <w:t xml:space="preserve">• withdraw your consent without affecting the lawfulness of processing personal data that took place in accordance with this consent before it was withdrawn</w:t>
      </w:r>
    </w:p>
    <w:p w:rsidR="00000000" w:rsidDel="00000000" w:rsidP="00000000" w:rsidRDefault="00000000" w:rsidRPr="00000000" w14:paraId="0000001D">
      <w:pPr>
        <w:rPr>
          <w:i w:val="1"/>
          <w:iCs w:val="1"/>
          <w:sz w:val="16"/>
          <w:szCs w:val="16"/>
        </w:rPr>
      </w:pPr>
      <w:r w:rsidDel="00000000" w:rsidR="00000000" w:rsidRPr="00000000">
        <w:rPr>
          <w:i w:val="1"/>
          <w:iCs w:val="1"/>
          <w:sz w:val="16"/>
          <w:szCs w:val="16"/>
          <w:rtl w:val="0"/>
        </w:rPr>
        <w:t xml:space="preserve">• request access to your personal data</w:t>
      </w:r>
    </w:p>
    <w:p w:rsidR="00000000" w:rsidDel="00000000" w:rsidP="00000000" w:rsidRDefault="00000000" w:rsidRPr="00000000" w14:paraId="0000001E">
      <w:pPr>
        <w:rPr>
          <w:i w:val="1"/>
          <w:iCs w:val="1"/>
          <w:sz w:val="16"/>
          <w:szCs w:val="16"/>
        </w:rPr>
      </w:pPr>
      <w:r w:rsidDel="00000000" w:rsidR="00000000" w:rsidRPr="00000000">
        <w:rPr>
          <w:i w:val="1"/>
          <w:iCs w:val="1"/>
          <w:sz w:val="16"/>
          <w:szCs w:val="16"/>
          <w:rtl w:val="0"/>
        </w:rPr>
        <w:t xml:space="preserve">• have your personal data corrected</w:t>
      </w:r>
    </w:p>
    <w:p w:rsidR="00000000" w:rsidDel="00000000" w:rsidP="00000000" w:rsidRDefault="00000000" w:rsidRPr="00000000" w14:paraId="0000001F">
      <w:pPr>
        <w:rPr>
          <w:i w:val="1"/>
          <w:iCs w:val="1"/>
          <w:sz w:val="16"/>
          <w:szCs w:val="16"/>
        </w:rPr>
      </w:pPr>
      <w:r w:rsidDel="00000000" w:rsidR="00000000" w:rsidRPr="00000000">
        <w:rPr>
          <w:i w:val="1"/>
          <w:iCs w:val="1"/>
          <w:sz w:val="16"/>
          <w:szCs w:val="16"/>
          <w:rtl w:val="0"/>
        </w:rPr>
        <w:t xml:space="preserve">• have your personal data deleted</w:t>
      </w:r>
    </w:p>
    <w:p w:rsidR="00000000" w:rsidDel="00000000" w:rsidP="00000000" w:rsidRDefault="00000000" w:rsidRPr="00000000" w14:paraId="00000020">
      <w:pPr>
        <w:rPr>
          <w:i w:val="1"/>
          <w:iCs w:val="1"/>
          <w:sz w:val="16"/>
          <w:szCs w:val="16"/>
        </w:rPr>
      </w:pPr>
      <w:r w:rsidDel="00000000" w:rsidR="00000000" w:rsidRPr="00000000">
        <w:rPr>
          <w:i w:val="1"/>
          <w:iCs w:val="1"/>
          <w:sz w:val="16"/>
          <w:szCs w:val="16"/>
          <w:rtl w:val="0"/>
        </w:rPr>
        <w:t xml:space="preserve">• have the processing of your personal data limited.</w:t>
      </w:r>
    </w:p>
    <w:p w:rsidR="00000000" w:rsidDel="00000000" w:rsidP="00000000" w:rsidRDefault="00000000" w:rsidRPr="00000000" w14:paraId="00000021">
      <w:pPr>
        <w:rPr>
          <w:i w:val="1"/>
          <w:iCs w:val="1"/>
          <w:sz w:val="16"/>
          <w:szCs w:val="16"/>
        </w:rPr>
      </w:pPr>
      <w:r w:rsidDel="00000000" w:rsidR="00000000" w:rsidRPr="00000000">
        <w:rPr>
          <w:i w:val="1"/>
          <w:iCs w:val="1"/>
          <w:sz w:val="16"/>
          <w:szCs w:val="16"/>
          <w:rtl w:val="0"/>
        </w:rPr>
        <w:t xml:space="preserve">Under certain circumstances, the Data Protection Regulation and supplementary national legislation allow delimiting these rights. The right to access one's data can, for example, be limited by confidentiality requirements, and the right to have data deleted can be limited by rules regarding archiving.</w:t>
      </w:r>
    </w:p>
    <w:p w:rsidR="00000000" w:rsidDel="00000000" w:rsidP="00000000" w:rsidRDefault="00000000" w:rsidRPr="00000000" w14:paraId="00000022">
      <w:pPr>
        <w:rPr>
          <w:i w:val="1"/>
          <w:iCs w:val="1"/>
          <w:sz w:val="16"/>
          <w:szCs w:val="16"/>
        </w:rPr>
      </w:pPr>
      <w:r w:rsidDel="00000000" w:rsidR="00000000" w:rsidRPr="00000000">
        <w:rPr>
          <w:i w:val="1"/>
          <w:iCs w:val="1"/>
          <w:sz w:val="16"/>
          <w:szCs w:val="16"/>
          <w:rtl w:val="0"/>
        </w:rPr>
        <w:t xml:space="preserve">If you want to invoke any of these rights, then contact the researcher responsible for the project or the data protection officer at KTH (dataskyddsombud@kth.se).</w:t>
      </w:r>
    </w:p>
    <w:p w:rsidR="00000000" w:rsidDel="00000000" w:rsidP="00000000" w:rsidRDefault="00000000" w:rsidRPr="00000000" w14:paraId="00000023">
      <w:pPr>
        <w:rPr>
          <w:i w:val="1"/>
          <w:iCs w:val="1"/>
          <w:sz w:val="16"/>
          <w:szCs w:val="16"/>
        </w:rPr>
      </w:pPr>
      <w:r w:rsidDel="00000000" w:rsidR="00000000" w:rsidRPr="00000000">
        <w:rPr>
          <w:i w:val="1"/>
          <w:iCs w:val="1"/>
          <w:sz w:val="16"/>
          <w:szCs w:val="16"/>
          <w:rtl w:val="0"/>
        </w:rPr>
        <w:t xml:space="preserve">You have the right to complain to the Swedish Privacy Protection Agency (imy.se).</w:t>
      </w:r>
    </w:p>
    <w:p w:rsidR="00000000" w:rsidDel="00000000" w:rsidP="00000000" w:rsidRDefault="00000000" w:rsidRPr="00000000" w14:paraId="00000024">
      <w:pPr>
        <w:rPr>
          <w:i w:val="1"/>
          <w:iCs w:val="1"/>
          <w:sz w:val="18"/>
          <w:szCs w:val="18"/>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74" w:top="709" w:left="1474" w:right="1304" w:header="102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tbl>
    <w:tblPr>
      <w:tblStyle w:val="Table2"/>
      <w:tblW w:w="91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94"/>
      <w:gridCol w:w="1134"/>
      <w:tblGridChange w:id="0">
        <w:tblGrid>
          <w:gridCol w:w="7994"/>
          <w:gridCol w:w="1134"/>
        </w:tblGrid>
      </w:tblGridChange>
    </w:tblGrid>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t>
          </w:r>
        </w:p>
      </w:tc>
    </w:tr>
  </w:tbl>
  <w:p w:rsidR="00000000" w:rsidDel="00000000" w:rsidP="00000000" w:rsidRDefault="00000000" w:rsidRPr="00000000" w14:paraId="0000003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rFonts w:ascii="Arial" w:cs="Arial" w:eastAsia="Arial" w:hAnsi="Arial"/>
        <w:sz w:val="10"/>
        <w:szCs w:val="10"/>
      </w:rPr>
    </w:pPr>
    <w:r w:rsidDel="00000000" w:rsidR="00000000" w:rsidRPr="00000000">
      <w:rPr>
        <w:rFonts w:ascii="Arial" w:cs="Arial" w:eastAsia="Arial" w:hAnsi="Arial"/>
        <w:sz w:val="10"/>
        <w:szCs w:val="10"/>
        <w:rtl w:val="0"/>
      </w:rPr>
      <w:tab/>
      <w:tab/>
    </w:r>
  </w:p>
  <w:tbl>
    <w:tblPr>
      <w:tblStyle w:val="Table3"/>
      <w:tblW w:w="91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28"/>
      <w:tblGridChange w:id="0">
        <w:tblGrid>
          <w:gridCol w:w="9128"/>
        </w:tblGrid>
      </w:tblGridChange>
    </w:tblGrid>
    <w:tr>
      <w:trPr>
        <w:cantSplit w:val="0"/>
        <w:tblHeader w:val="0"/>
      </w:trPr>
      <w:tc>
        <w:tcPr>
          <w:vAlign w:val="bottom"/>
        </w:tcPr>
        <w:p w:rsidR="00000000" w:rsidDel="00000000" w:rsidP="00000000" w:rsidRDefault="00000000" w:rsidRPr="00000000" w14:paraId="0000003E">
          <w:pPr>
            <w:jc w:val="right"/>
            <w:rPr>
              <w:rFonts w:ascii="Arial" w:cs="Arial" w:eastAsia="Arial" w:hAnsi="Arial"/>
              <w:sz w:val="14"/>
              <w:szCs w:val="14"/>
            </w:rPr>
          </w:pPr>
          <w:r w:rsidDel="00000000" w:rsidR="00000000" w:rsidRPr="00000000">
            <w:rPr>
              <w:rFonts w:ascii="Arial" w:cs="Arial" w:eastAsia="Arial" w:hAnsi="Arial"/>
              <w:sz w:val="14"/>
              <w:szCs w:val="14"/>
            </w:rPr>
            <w:fldChar w:fldCharType="begin"/>
            <w:instrText xml:space="preserve">PAGE</w:instrText>
            <w:fldChar w:fldCharType="separate"/>
            <w:fldChar w:fldCharType="end"/>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14"/>
              <w:szCs w:val="14"/>
            </w:rPr>
            <w:fldChar w:fldCharType="begin"/>
            <w:instrText xml:space="preserve">NUMPAGES</w:instrText>
            <w:fldChar w:fldCharType="separate"/>
            <w:fldChar w:fldCharType="end"/>
          </w:r>
          <w:r w:rsidDel="00000000" w:rsidR="00000000" w:rsidRPr="00000000">
            <w:rPr>
              <w:rFonts w:ascii="Arial" w:cs="Arial" w:eastAsia="Arial" w:hAnsi="Arial"/>
              <w:sz w:val="14"/>
              <w:szCs w:val="14"/>
              <w:rtl w:val="0"/>
            </w:rPr>
            <w:t xml:space="preserve">)</w:t>
          </w:r>
        </w:p>
      </w:tc>
    </w:tr>
  </w:tbl>
  <w:p w:rsidR="00000000" w:rsidDel="00000000" w:rsidP="00000000" w:rsidRDefault="00000000" w:rsidRPr="00000000" w14:paraId="0000003F">
    <w:pPr>
      <w:rPr>
        <w:rFonts w:ascii="Arial" w:cs="Arial" w:eastAsia="Arial" w:hAnsi="Arial"/>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 w:before="0" w:line="240" w:lineRule="auto"/>
      <w:ind w:left="0" w:right="0" w:firstLine="1304"/>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sz w:val="15"/>
        <w:szCs w:val="15"/>
        <w:rtl w:val="0"/>
      </w:rPr>
      <w:t xml:space="preserve">[Compose with the SDGs</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-520064</wp:posOffset>
          </wp:positionH>
          <wp:positionV relativeFrom="paragraph">
            <wp:posOffset>0</wp:posOffset>
          </wp:positionV>
          <wp:extent cx="852170" cy="953770"/>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2170" cy="953770"/>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-570522</wp:posOffset>
          </wp:positionH>
          <wp:positionV relativeFrom="paragraph">
            <wp:posOffset>0</wp:posOffset>
          </wp:positionV>
          <wp:extent cx="954000" cy="954000"/>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54000" cy="954000"/>
                  </a:xfrm>
                  <a:prstGeom prst="rect"/>
                  <a:ln/>
                </pic:spPr>
              </pic:pic>
            </a:graphicData>
          </a:graphic>
        </wp:anchor>
      </w:drawing>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Arial" w:cs="Arial" w:eastAsia="Arial" w:hAnsi="Arial"/>
      <w:b w:val="1"/>
      <w:bCs w:val="1"/>
      <w:sz w:val="28"/>
      <w:szCs w:val="28"/>
    </w:rPr>
  </w:style>
  <w:style w:type="paragraph" w:styleId="Heading2">
    <w:name w:val="heading 2"/>
    <w:basedOn w:val="Normal"/>
    <w:next w:val="Normal"/>
    <w:pPr>
      <w:keepNext w:val="1"/>
      <w:keepLines w:val="1"/>
      <w:spacing w:after="80" w:before="240" w:lineRule="auto"/>
    </w:pPr>
    <w:rPr>
      <w:rFonts w:ascii="Arial" w:cs="Arial" w:eastAsia="Arial" w:hAnsi="Arial"/>
      <w:b w:val="1"/>
      <w:bCs w:val="1"/>
    </w:rPr>
  </w:style>
  <w:style w:type="paragraph" w:styleId="Heading3">
    <w:name w:val="heading 3"/>
    <w:basedOn w:val="Normal"/>
    <w:next w:val="Normal"/>
    <w:pPr>
      <w:keepNext w:val="1"/>
      <w:keepLines w:val="1"/>
      <w:spacing w:after="60" w:before="240" w:lineRule="auto"/>
    </w:pPr>
    <w:rPr>
      <w:rFonts w:ascii="Arial" w:cs="Arial" w:eastAsia="Arial" w:hAnsi="Arial"/>
    </w:rPr>
  </w:style>
  <w:style w:type="paragraph" w:styleId="Heading4">
    <w:name w:val="heading 4"/>
    <w:basedOn w:val="Normal"/>
    <w:next w:val="Normal"/>
    <w:pPr>
      <w:keepNext w:val="1"/>
      <w:keepLines w:val="1"/>
      <w:spacing w:after="40" w:before="240" w:lineRule="auto"/>
    </w:pPr>
    <w:rPr>
      <w:rFonts w:ascii="Arial" w:cs="Arial" w:eastAsia="Arial" w:hAnsi="Arial"/>
      <w:i w:val="1"/>
      <w:iCs w:val="1"/>
    </w:rPr>
  </w:style>
  <w:style w:type="paragraph" w:styleId="Heading5">
    <w:name w:val="heading 5"/>
    <w:basedOn w:val="Normal"/>
    <w:next w:val="Normal"/>
    <w:pPr>
      <w:keepNext w:val="1"/>
      <w:keepLines w:val="1"/>
      <w:spacing w:before="200" w:lineRule="auto"/>
      <w:ind w:left="1008" w:hanging="1008"/>
    </w:pPr>
    <w:rPr>
      <w:rFonts w:ascii="Arial" w:cs="Arial" w:eastAsia="Arial" w:hAnsi="Arial"/>
      <w:color w:val="002348"/>
    </w:rPr>
  </w:style>
  <w:style w:type="paragraph" w:styleId="Heading6">
    <w:name w:val="heading 6"/>
    <w:basedOn w:val="Normal"/>
    <w:next w:val="Normal"/>
    <w:pPr>
      <w:keepNext w:val="1"/>
      <w:keepLines w:val="1"/>
      <w:spacing w:before="200" w:lineRule="auto"/>
      <w:ind w:left="1152" w:hanging="1152"/>
    </w:pPr>
    <w:rPr>
      <w:rFonts w:ascii="Arial" w:cs="Arial" w:eastAsia="Arial" w:hAnsi="Arial"/>
      <w:i w:val="1"/>
      <w:iCs w:val="1"/>
      <w:color w:val="002348"/>
    </w:rPr>
  </w:style>
  <w:style w:type="paragraph" w:styleId="Title">
    <w:name w:val="Title"/>
    <w:basedOn w:val="Normal"/>
    <w:next w:val="Normal"/>
    <w:pPr>
      <w:spacing w:after="480" w:before="960" w:lineRule="auto"/>
    </w:pPr>
    <w:rPr>
      <w:rFonts w:ascii="Arial" w:cs="Arial" w:eastAsia="Arial" w:hAnsi="Arial"/>
      <w:b w:val="1"/>
      <w:bCs w:val="1"/>
      <w:sz w:val="56"/>
      <w:szCs w:val="56"/>
    </w:rPr>
  </w:style>
  <w:style w:type="paragraph" w:styleId="Rubrik7">
    <w:name w:val="heading 7"/>
    <w:basedOn w:val="Normal"/>
    <w:next w:val="Normal"/>
    <w:link w:val="Rubrik7Char"/>
    <w:uiPriority w:val="9"/>
    <w:semiHidden w:val="1"/>
    <w:qFormat w:val="1"/>
    <w:rsid w:val="00611DEC"/>
    <w:pPr>
      <w:keepNext w:val="1"/>
      <w:keepLines w:val="1"/>
      <w:numPr>
        <w:ilvl w:val="6"/>
        <w:numId w:val="11"/>
      </w:numPr>
      <w:spacing w:before="200"/>
      <w:outlineLvl w:val="6"/>
    </w:pPr>
    <w:rPr>
      <w:rFonts w:asciiTheme="majorHAnsi" w:cstheme="majorBidi" w:eastAsiaTheme="majorEastAsia" w:hAnsiTheme="majorHAnsi"/>
      <w:i w:val="1"/>
      <w:iCs w:val="1"/>
      <w:color w:val="404040" w:themeColor="text1" w:themeTint="0000BF"/>
    </w:rPr>
  </w:style>
  <w:style w:type="paragraph" w:styleId="Rubrik8">
    <w:name w:val="heading 8"/>
    <w:basedOn w:val="Normal"/>
    <w:next w:val="Normal"/>
    <w:link w:val="Rubrik8Char"/>
    <w:uiPriority w:val="9"/>
    <w:semiHidden w:val="1"/>
    <w:qFormat w:val="1"/>
    <w:rsid w:val="00611DEC"/>
    <w:pPr>
      <w:keepNext w:val="1"/>
      <w:keepLines w:val="1"/>
      <w:numPr>
        <w:ilvl w:val="7"/>
        <w:numId w:val="11"/>
      </w:numPr>
      <w:spacing w:before="200"/>
      <w:outlineLvl w:val="7"/>
    </w:pPr>
    <w:rPr>
      <w:rFonts w:asciiTheme="majorHAnsi" w:cstheme="majorBidi" w:eastAsiaTheme="majorEastAsia" w:hAnsiTheme="majorHAnsi"/>
      <w:color w:val="404040" w:themeColor="text1" w:themeTint="0000BF"/>
    </w:rPr>
  </w:style>
  <w:style w:type="paragraph" w:styleId="Rubrik9">
    <w:name w:val="heading 9"/>
    <w:basedOn w:val="Normal"/>
    <w:next w:val="Normal"/>
    <w:link w:val="Rubrik9Char"/>
    <w:uiPriority w:val="9"/>
    <w:semiHidden w:val="1"/>
    <w:qFormat w:val="1"/>
    <w:rsid w:val="00611DEC"/>
    <w:pPr>
      <w:keepNext w:val="1"/>
      <w:keepLines w:val="1"/>
      <w:numPr>
        <w:ilvl w:val="8"/>
        <w:numId w:val="11"/>
      </w:numPr>
      <w:spacing w:before="200"/>
      <w:outlineLvl w:val="8"/>
    </w:pPr>
    <w:rPr>
      <w:rFonts w:asciiTheme="majorHAnsi" w:cstheme="majorBidi" w:eastAsiaTheme="majorEastAsia" w:hAnsiTheme="majorHAnsi"/>
      <w:i w:val="1"/>
      <w:iCs w:val="1"/>
      <w:color w:val="404040" w:themeColor="text1" w:themeTint="0000BF"/>
    </w:rPr>
  </w:style>
  <w:style w:type="character" w:styleId="Standardstycketeckensnitt" w:default="1">
    <w:name w:val="Default Paragraph Font"/>
    <w:uiPriority w:val="1"/>
    <w:semiHidden w:val="1"/>
    <w:unhideWhenUsed w:val="1"/>
  </w:style>
  <w:style w:type="table" w:styleId="Normaltabell" w:default="1">
    <w:name w:val="Normal Table"/>
    <w:uiPriority w:val="99"/>
    <w:semiHidden w:val="1"/>
    <w:unhideWhenUsed w:val="1"/>
    <w:tblPr>
      <w:tblInd w:w="0.0" w:type="dxa"/>
      <w:tblCellMar>
        <w:top w:w="0.0" w:type="dxa"/>
        <w:left w:w="108.0" w:type="dxa"/>
        <w:bottom w:w="0.0" w:type="dxa"/>
        <w:right w:w="108.0" w:type="dxa"/>
      </w:tblCellMar>
    </w:tblPr>
  </w:style>
  <w:style w:type="numbering" w:styleId="Ingenlista" w:default="1">
    <w:name w:val="No List"/>
    <w:uiPriority w:val="99"/>
    <w:semiHidden w:val="1"/>
    <w:unhideWhenUsed w:val="1"/>
  </w:style>
  <w:style w:type="paragraph" w:styleId="Brdtext">
    <w:name w:val="Body Text"/>
    <w:aliases w:val="KTH Brödtext"/>
    <w:basedOn w:val="Normal"/>
    <w:link w:val="BrdtextChar"/>
    <w:qFormat w:val="1"/>
    <w:rsid w:val="00091269"/>
    <w:pPr>
      <w:spacing w:after="240" w:line="260" w:lineRule="atLeast"/>
    </w:pPr>
  </w:style>
  <w:style w:type="character" w:styleId="BrdtextChar" w:customStyle="1">
    <w:name w:val="Brödtext Char"/>
    <w:aliases w:val="KTH Brödtext Char"/>
    <w:basedOn w:val="Standardstycketeckensnitt"/>
    <w:link w:val="Brdtext"/>
    <w:rsid w:val="00091269"/>
    <w:rPr>
      <w:sz w:val="22"/>
    </w:rPr>
  </w:style>
  <w:style w:type="paragraph" w:styleId="Brdtext2">
    <w:name w:val="Body Text 2"/>
    <w:aliases w:val="KTH Brödtext 2"/>
    <w:basedOn w:val="Brdtext"/>
    <w:link w:val="Brdtext2Char"/>
    <w:uiPriority w:val="4"/>
    <w:rsid w:val="003C5C7A"/>
    <w:pPr>
      <w:ind w:firstLine="357"/>
    </w:pPr>
  </w:style>
  <w:style w:type="character" w:styleId="Brdtext2Char" w:customStyle="1">
    <w:name w:val="Brödtext 2 Char"/>
    <w:aliases w:val="KTH Brödtext 2 Char"/>
    <w:basedOn w:val="Standardstycketeckensnitt"/>
    <w:link w:val="Brdtext2"/>
    <w:uiPriority w:val="4"/>
    <w:rsid w:val="00E61ED9"/>
  </w:style>
  <w:style w:type="character" w:styleId="Rubrik1Char" w:customStyle="1">
    <w:name w:val="Rubrik 1 Char"/>
    <w:aliases w:val="KTH Rubrik 1 Char"/>
    <w:basedOn w:val="Standardstycketeckensnitt"/>
    <w:link w:val="Rubrik1"/>
    <w:uiPriority w:val="3"/>
    <w:rsid w:val="00091269"/>
    <w:rPr>
      <w:rFonts w:asciiTheme="majorHAnsi" w:cstheme="majorBidi" w:eastAsiaTheme="majorEastAsia" w:hAnsiTheme="majorHAnsi"/>
      <w:b w:val="1"/>
      <w:bCs w:val="1"/>
      <w:sz w:val="28"/>
      <w:szCs w:val="28"/>
    </w:rPr>
  </w:style>
  <w:style w:type="character" w:styleId="Rubrik2Char" w:customStyle="1">
    <w:name w:val="Rubrik 2 Char"/>
    <w:aliases w:val="KTH Rubrik 2 Char"/>
    <w:basedOn w:val="Standardstycketeckensnitt"/>
    <w:link w:val="Rubrik2"/>
    <w:uiPriority w:val="3"/>
    <w:rsid w:val="003C5C7A"/>
    <w:rPr>
      <w:rFonts w:asciiTheme="majorHAnsi" w:cstheme="majorBidi" w:eastAsiaTheme="majorEastAsia" w:hAnsiTheme="majorHAnsi"/>
      <w:b w:val="1"/>
      <w:bCs w:val="1"/>
      <w:szCs w:val="26"/>
    </w:rPr>
  </w:style>
  <w:style w:type="character" w:styleId="Rubrik3Char" w:customStyle="1">
    <w:name w:val="Rubrik 3 Char"/>
    <w:aliases w:val="KTH Rubrik 3 Char"/>
    <w:basedOn w:val="Standardstycketeckensnitt"/>
    <w:link w:val="Rubrik3"/>
    <w:uiPriority w:val="3"/>
    <w:rsid w:val="003C5C7A"/>
    <w:rPr>
      <w:rFonts w:asciiTheme="majorHAnsi" w:cstheme="majorBidi" w:eastAsiaTheme="majorEastAsia" w:hAnsiTheme="majorHAnsi"/>
      <w:bCs w:val="1"/>
    </w:rPr>
  </w:style>
  <w:style w:type="character" w:styleId="Rubrik4Char" w:customStyle="1">
    <w:name w:val="Rubrik 4 Char"/>
    <w:aliases w:val="KTH Rubrik 4 Char"/>
    <w:basedOn w:val="Standardstycketeckensnitt"/>
    <w:link w:val="Rubrik4"/>
    <w:uiPriority w:val="3"/>
    <w:rsid w:val="003C5C7A"/>
    <w:rPr>
      <w:rFonts w:asciiTheme="majorHAnsi" w:cstheme="majorBidi" w:eastAsiaTheme="majorEastAsia" w:hAnsiTheme="majorHAnsi"/>
      <w:bCs w:val="1"/>
      <w:i w:val="1"/>
      <w:iCs w:val="1"/>
    </w:rPr>
  </w:style>
  <w:style w:type="character" w:styleId="RubrikChar" w:customStyle="1">
    <w:name w:val="Rubrik Char"/>
    <w:aliases w:val="KTH Rubrik Char"/>
    <w:basedOn w:val="Standardstycketeckensnitt"/>
    <w:link w:val="Rubrik"/>
    <w:uiPriority w:val="1"/>
    <w:semiHidden w:val="1"/>
    <w:rsid w:val="00096C27"/>
    <w:rPr>
      <w:rFonts w:asciiTheme="majorHAnsi" w:cstheme="majorBidi" w:eastAsiaTheme="majorEastAsia" w:hAnsiTheme="majorHAnsi"/>
      <w:b w:val="1"/>
      <w:spacing w:val="5"/>
      <w:kern w:val="28"/>
      <w:sz w:val="56"/>
      <w:szCs w:val="52"/>
    </w:rPr>
  </w:style>
  <w:style w:type="paragraph" w:styleId="KTHTitel" w:customStyle="1">
    <w:name w:val="KTH Titel"/>
    <w:basedOn w:val="Normal"/>
    <w:next w:val="Brdtext"/>
    <w:uiPriority w:val="2"/>
    <w:qFormat w:val="1"/>
    <w:rsid w:val="007871F1"/>
    <w:pPr>
      <w:spacing w:after="360" w:line="320" w:lineRule="atLeast"/>
    </w:pPr>
    <w:rPr>
      <w:rFonts w:asciiTheme="majorHAnsi" w:hAnsiTheme="majorHAnsi"/>
      <w:b w:val="1"/>
      <w:sz w:val="28"/>
    </w:rPr>
  </w:style>
  <w:style w:type="character" w:styleId="UnderrubrikChar" w:customStyle="1">
    <w:name w:val="Underrubrik Char"/>
    <w:aliases w:val="KTH Underrubrik Char"/>
    <w:basedOn w:val="Standardstycketeckensnitt"/>
    <w:link w:val="Underrubrik"/>
    <w:uiPriority w:val="1"/>
    <w:semiHidden w:val="1"/>
    <w:rsid w:val="007871F1"/>
    <w:rPr>
      <w:rFonts w:cs="Times New Roman (CS-rubriker)" w:asciiTheme="majorHAnsi" w:eastAsiaTheme="majorEastAsia" w:hAnsiTheme="majorHAnsi"/>
      <w:iCs w:val="1"/>
      <w:sz w:val="32"/>
      <w:szCs w:val="24"/>
    </w:rPr>
  </w:style>
  <w:style w:type="paragraph" w:styleId="KTHPunktlistaPunktlista" w:customStyle="1">
    <w:name w:val="KTH Punktlista  (Punktlista)"/>
    <w:basedOn w:val="Normal"/>
    <w:uiPriority w:val="5"/>
    <w:qFormat w:val="1"/>
    <w:rsid w:val="00981197"/>
    <w:pPr>
      <w:numPr>
        <w:numId w:val="4"/>
      </w:numPr>
      <w:spacing w:after="120" w:before="120" w:line="260" w:lineRule="atLeast"/>
      <w:ind w:left="714" w:hanging="357"/>
    </w:pPr>
  </w:style>
  <w:style w:type="paragraph" w:styleId="KTHPunktlista2Punktlista2" w:customStyle="1">
    <w:name w:val="KTH Punktlista 2  (Punktlista 2)"/>
    <w:basedOn w:val="Normal"/>
    <w:uiPriority w:val="5"/>
    <w:rsid w:val="00981197"/>
    <w:pPr>
      <w:numPr>
        <w:ilvl w:val="1"/>
        <w:numId w:val="4"/>
      </w:numPr>
      <w:spacing w:after="80" w:before="80" w:line="260" w:lineRule="atLeast"/>
      <w:ind w:left="1434" w:hanging="357"/>
    </w:pPr>
  </w:style>
  <w:style w:type="paragraph" w:styleId="KTHPunktlista3Punktlista3" w:customStyle="1">
    <w:name w:val="KTH Punktlista 3  (Punktlista 3)"/>
    <w:basedOn w:val="Normal"/>
    <w:uiPriority w:val="5"/>
    <w:rsid w:val="00981197"/>
    <w:pPr>
      <w:numPr>
        <w:ilvl w:val="2"/>
        <w:numId w:val="4"/>
      </w:numPr>
      <w:spacing w:after="40" w:before="40" w:line="260" w:lineRule="atLeast"/>
      <w:ind w:left="2336" w:hanging="357"/>
    </w:pPr>
  </w:style>
  <w:style w:type="paragraph" w:styleId="Punktlista">
    <w:name w:val="List Bullet"/>
    <w:aliases w:val="KTH Punktlista"/>
    <w:basedOn w:val="Normal"/>
    <w:uiPriority w:val="99"/>
    <w:semiHidden w:val="1"/>
    <w:rsid w:val="00922FFA"/>
    <w:pPr>
      <w:numPr>
        <w:numId w:val="10"/>
      </w:numPr>
      <w:contextualSpacing w:val="1"/>
    </w:pPr>
  </w:style>
  <w:style w:type="paragraph" w:styleId="Punktlista2">
    <w:name w:val="List Bullet 2"/>
    <w:aliases w:val="KTH Punktlista 2"/>
    <w:basedOn w:val="Normal"/>
    <w:uiPriority w:val="99"/>
    <w:semiHidden w:val="1"/>
    <w:rsid w:val="003D5E50"/>
    <w:pPr>
      <w:numPr>
        <w:numId w:val="5"/>
      </w:numPr>
      <w:contextualSpacing w:val="1"/>
    </w:pPr>
  </w:style>
  <w:style w:type="paragraph" w:styleId="Punktlista3">
    <w:name w:val="List Bullet 3"/>
    <w:aliases w:val="KTH Punktlista 3"/>
    <w:basedOn w:val="Punktlista"/>
    <w:uiPriority w:val="99"/>
    <w:semiHidden w:val="1"/>
    <w:rsid w:val="00922FFA"/>
    <w:pPr>
      <w:numPr>
        <w:ilvl w:val="2"/>
        <w:numId w:val="8"/>
      </w:numPr>
    </w:pPr>
  </w:style>
  <w:style w:type="paragraph" w:styleId="KTHNumreradlistaNumreradlista" w:customStyle="1">
    <w:name w:val="KTH Numrerad lista  (Numrerad lista)"/>
    <w:basedOn w:val="Normal"/>
    <w:uiPriority w:val="5"/>
    <w:qFormat w:val="1"/>
    <w:rsid w:val="006C3154"/>
    <w:pPr>
      <w:numPr>
        <w:numId w:val="1"/>
      </w:numPr>
      <w:spacing w:after="120" w:before="120" w:line="260" w:lineRule="atLeast"/>
      <w:ind w:left="714" w:hanging="357"/>
    </w:pPr>
  </w:style>
  <w:style w:type="paragraph" w:styleId="KTHNumreradlista2Numreradlista2" w:customStyle="1">
    <w:name w:val="KTH Numrerad lista 2  (Numrerad lista 2)"/>
    <w:basedOn w:val="Normal"/>
    <w:uiPriority w:val="5"/>
    <w:rsid w:val="00383258"/>
    <w:pPr>
      <w:numPr>
        <w:ilvl w:val="1"/>
        <w:numId w:val="1"/>
      </w:numPr>
      <w:spacing w:after="80" w:before="80" w:line="260" w:lineRule="atLeast"/>
      <w:ind w:left="1434" w:hanging="357"/>
    </w:pPr>
  </w:style>
  <w:style w:type="paragraph" w:styleId="KTHNumreradlista3Numreradlista3" w:customStyle="1">
    <w:name w:val="KTH Numrerad lista 3  (Numrerad lista 3)"/>
    <w:basedOn w:val="Normal"/>
    <w:uiPriority w:val="5"/>
    <w:rsid w:val="00383258"/>
    <w:pPr>
      <w:numPr>
        <w:ilvl w:val="2"/>
        <w:numId w:val="1"/>
      </w:numPr>
      <w:spacing w:after="40" w:before="40" w:line="260" w:lineRule="atLeast"/>
      <w:ind w:left="2336" w:hanging="357"/>
    </w:pPr>
  </w:style>
  <w:style w:type="paragraph" w:styleId="KTHnRubrik1" w:customStyle="1">
    <w:name w:val="KTH nRubrik 1"/>
    <w:basedOn w:val="Rubrik1"/>
    <w:next w:val="Brdtext"/>
    <w:uiPriority w:val="6"/>
    <w:qFormat w:val="1"/>
    <w:rsid w:val="00492F0D"/>
    <w:pPr>
      <w:numPr>
        <w:numId w:val="11"/>
      </w:numPr>
      <w:ind w:left="431" w:hanging="431"/>
    </w:pPr>
  </w:style>
  <w:style w:type="paragraph" w:styleId="KTHnRubrik2" w:customStyle="1">
    <w:name w:val="KTH nRubrik 2"/>
    <w:basedOn w:val="Rubrik2"/>
    <w:next w:val="Brdtext"/>
    <w:uiPriority w:val="6"/>
    <w:qFormat w:val="1"/>
    <w:rsid w:val="003C5C7A"/>
    <w:pPr>
      <w:numPr>
        <w:ilvl w:val="1"/>
        <w:numId w:val="11"/>
      </w:numPr>
      <w:ind w:left="578" w:hanging="578"/>
    </w:pPr>
  </w:style>
  <w:style w:type="paragraph" w:styleId="KTHnRubrik3" w:customStyle="1">
    <w:name w:val="KTH nRubrik 3"/>
    <w:basedOn w:val="Rubrik3"/>
    <w:next w:val="Brdtext"/>
    <w:uiPriority w:val="6"/>
    <w:qFormat w:val="1"/>
    <w:rsid w:val="003C5C7A"/>
    <w:pPr>
      <w:numPr>
        <w:ilvl w:val="2"/>
        <w:numId w:val="11"/>
      </w:numPr>
    </w:pPr>
  </w:style>
  <w:style w:type="paragraph" w:styleId="KTHnRubrik4" w:customStyle="1">
    <w:name w:val="KTH nRubrik 4"/>
    <w:basedOn w:val="Rubrik4"/>
    <w:next w:val="Brdtext"/>
    <w:uiPriority w:val="6"/>
    <w:qFormat w:val="1"/>
    <w:rsid w:val="003C5C7A"/>
    <w:pPr>
      <w:numPr>
        <w:ilvl w:val="3"/>
        <w:numId w:val="11"/>
      </w:numPr>
      <w:ind w:left="862" w:hanging="862"/>
    </w:pPr>
  </w:style>
  <w:style w:type="character" w:styleId="Rubrik5Char" w:customStyle="1">
    <w:name w:val="Rubrik 5 Char"/>
    <w:basedOn w:val="Standardstycketeckensnitt"/>
    <w:link w:val="Rubrik5"/>
    <w:uiPriority w:val="9"/>
    <w:semiHidden w:val="1"/>
    <w:rsid w:val="00611DEC"/>
    <w:rPr>
      <w:rFonts w:asciiTheme="majorHAnsi" w:cstheme="majorBidi" w:eastAsiaTheme="majorEastAsia" w:hAnsiTheme="majorHAnsi"/>
      <w:color w:val="002348" w:themeColor="accent1" w:themeShade="00007F"/>
    </w:rPr>
  </w:style>
  <w:style w:type="character" w:styleId="Rubrik6Char" w:customStyle="1">
    <w:name w:val="Rubrik 6 Char"/>
    <w:basedOn w:val="Standardstycketeckensnitt"/>
    <w:link w:val="Rubrik6"/>
    <w:uiPriority w:val="9"/>
    <w:semiHidden w:val="1"/>
    <w:rsid w:val="00611DEC"/>
    <w:rPr>
      <w:rFonts w:asciiTheme="majorHAnsi" w:cstheme="majorBidi" w:eastAsiaTheme="majorEastAsia" w:hAnsiTheme="majorHAnsi"/>
      <w:i w:val="1"/>
      <w:iCs w:val="1"/>
      <w:color w:val="002348" w:themeColor="accent1" w:themeShade="00007F"/>
    </w:rPr>
  </w:style>
  <w:style w:type="character" w:styleId="Rubrik7Char" w:customStyle="1">
    <w:name w:val="Rubrik 7 Char"/>
    <w:basedOn w:val="Standardstycketeckensnitt"/>
    <w:link w:val="Rubrik7"/>
    <w:uiPriority w:val="9"/>
    <w:semiHidden w:val="1"/>
    <w:rsid w:val="00611DEC"/>
    <w:rPr>
      <w:rFonts w:asciiTheme="majorHAnsi" w:cstheme="majorBidi" w:eastAsiaTheme="majorEastAsia" w:hAnsiTheme="majorHAnsi"/>
      <w:i w:val="1"/>
      <w:iCs w:val="1"/>
      <w:color w:val="404040" w:themeColor="text1" w:themeTint="0000BF"/>
    </w:rPr>
  </w:style>
  <w:style w:type="character" w:styleId="Rubrik8Char" w:customStyle="1">
    <w:name w:val="Rubrik 8 Char"/>
    <w:basedOn w:val="Standardstycketeckensnitt"/>
    <w:link w:val="Rubrik8"/>
    <w:uiPriority w:val="9"/>
    <w:semiHidden w:val="1"/>
    <w:rsid w:val="00611DEC"/>
    <w:rPr>
      <w:rFonts w:asciiTheme="majorHAnsi" w:cstheme="majorBidi" w:eastAsiaTheme="majorEastAsia" w:hAnsiTheme="majorHAnsi"/>
      <w:color w:val="404040" w:themeColor="text1" w:themeTint="0000BF"/>
    </w:rPr>
  </w:style>
  <w:style w:type="character" w:styleId="Rubrik9Char" w:customStyle="1">
    <w:name w:val="Rubrik 9 Char"/>
    <w:basedOn w:val="Standardstycketeckensnitt"/>
    <w:link w:val="Rubrik9"/>
    <w:uiPriority w:val="9"/>
    <w:semiHidden w:val="1"/>
    <w:rsid w:val="00611DEC"/>
    <w:rPr>
      <w:rFonts w:asciiTheme="majorHAnsi" w:cstheme="majorBidi" w:eastAsiaTheme="majorEastAsia" w:hAnsiTheme="majorHAnsi"/>
      <w:i w:val="1"/>
      <w:iCs w:val="1"/>
      <w:color w:val="404040" w:themeColor="text1" w:themeTint="0000BF"/>
    </w:rPr>
  </w:style>
  <w:style w:type="paragraph" w:styleId="Innehllsfrteckningsrubrik">
    <w:name w:val="TOC Heading"/>
    <w:basedOn w:val="KTHTitel"/>
    <w:next w:val="Normal"/>
    <w:uiPriority w:val="39"/>
    <w:qFormat w:val="1"/>
    <w:rsid w:val="009A3428"/>
    <w:pPr>
      <w:spacing w:after="240" w:before="240"/>
    </w:pPr>
  </w:style>
  <w:style w:type="paragraph" w:styleId="Sidhuvud">
    <w:name w:val="header"/>
    <w:basedOn w:val="Normal"/>
    <w:link w:val="SidhuvudChar"/>
    <w:uiPriority w:val="8"/>
    <w:rsid w:val="00547786"/>
    <w:pPr>
      <w:tabs>
        <w:tab w:val="center" w:pos="4536"/>
        <w:tab w:val="right" w:pos="9072"/>
      </w:tabs>
      <w:spacing w:after="20"/>
    </w:pPr>
    <w:rPr>
      <w:rFonts w:asciiTheme="majorHAnsi" w:hAnsiTheme="majorHAnsi"/>
      <w:sz w:val="15"/>
    </w:rPr>
  </w:style>
  <w:style w:type="character" w:styleId="SidhuvudChar" w:customStyle="1">
    <w:name w:val="Sidhuvud Char"/>
    <w:basedOn w:val="Standardstycketeckensnitt"/>
    <w:link w:val="Sidhuvud"/>
    <w:uiPriority w:val="8"/>
    <w:rsid w:val="00547786"/>
    <w:rPr>
      <w:rFonts w:asciiTheme="majorHAnsi" w:hAnsiTheme="majorHAnsi"/>
      <w:sz w:val="15"/>
    </w:rPr>
  </w:style>
  <w:style w:type="character" w:styleId="Sidnummer">
    <w:name w:val="page number"/>
    <w:basedOn w:val="Standardstycketeckensnitt"/>
    <w:uiPriority w:val="8"/>
    <w:rsid w:val="003A221F"/>
    <w:rPr>
      <w:rFonts w:asciiTheme="majorHAnsi" w:hAnsiTheme="majorHAnsi"/>
      <w:sz w:val="15"/>
    </w:rPr>
  </w:style>
  <w:style w:type="paragraph" w:styleId="Sidfot">
    <w:name w:val="footer"/>
    <w:basedOn w:val="Normal"/>
    <w:link w:val="SidfotChar"/>
    <w:uiPriority w:val="8"/>
    <w:rsid w:val="00C87FA2"/>
    <w:pPr>
      <w:tabs>
        <w:tab w:val="center" w:pos="4536"/>
        <w:tab w:val="right" w:pos="9072"/>
      </w:tabs>
      <w:spacing w:line="210" w:lineRule="atLeast"/>
    </w:pPr>
    <w:rPr>
      <w:rFonts w:asciiTheme="majorHAnsi" w:hAnsiTheme="majorHAnsi"/>
      <w:sz w:val="15"/>
    </w:rPr>
  </w:style>
  <w:style w:type="character" w:styleId="SidfotChar" w:customStyle="1">
    <w:name w:val="Sidfot Char"/>
    <w:basedOn w:val="Standardstycketeckensnitt"/>
    <w:link w:val="Sidfot"/>
    <w:uiPriority w:val="8"/>
    <w:rsid w:val="00C87FA2"/>
    <w:rPr>
      <w:rFonts w:asciiTheme="majorHAnsi" w:hAnsiTheme="majorHAnsi"/>
      <w:sz w:val="15"/>
    </w:rPr>
  </w:style>
  <w:style w:type="paragraph" w:styleId="HeaderBold" w:customStyle="1">
    <w:name w:val="HeaderBold"/>
    <w:basedOn w:val="Sidhuvud"/>
    <w:uiPriority w:val="8"/>
    <w:rsid w:val="00547786"/>
    <w:pPr>
      <w:spacing w:before="20"/>
    </w:pPr>
    <w:rPr>
      <w:b w:val="1"/>
    </w:rPr>
  </w:style>
  <w:style w:type="paragraph" w:styleId="Innehll1">
    <w:name w:val="toc 1"/>
    <w:basedOn w:val="Normal"/>
    <w:next w:val="Normal"/>
    <w:uiPriority w:val="39"/>
    <w:rsid w:val="001F3547"/>
    <w:pPr>
      <w:spacing w:after="120" w:before="240"/>
    </w:pPr>
    <w:rPr>
      <w:b w:val="1"/>
      <w:bCs w:val="1"/>
      <w:sz w:val="20"/>
    </w:rPr>
  </w:style>
  <w:style w:type="paragraph" w:styleId="Innehll2">
    <w:name w:val="toc 2"/>
    <w:basedOn w:val="Normal"/>
    <w:next w:val="Normal"/>
    <w:uiPriority w:val="39"/>
    <w:rsid w:val="001F3547"/>
    <w:pPr>
      <w:spacing w:before="120"/>
      <w:ind w:left="220"/>
    </w:pPr>
    <w:rPr>
      <w:i w:val="1"/>
      <w:iCs w:val="1"/>
      <w:sz w:val="20"/>
    </w:rPr>
  </w:style>
  <w:style w:type="paragraph" w:styleId="Innehll3">
    <w:name w:val="toc 3"/>
    <w:basedOn w:val="Normal"/>
    <w:next w:val="Normal"/>
    <w:uiPriority w:val="39"/>
    <w:semiHidden w:val="1"/>
    <w:rsid w:val="001F3547"/>
    <w:pPr>
      <w:ind w:left="440"/>
    </w:pPr>
    <w:rPr>
      <w:sz w:val="20"/>
    </w:rPr>
  </w:style>
  <w:style w:type="paragraph" w:styleId="Adress-brev">
    <w:name w:val="envelope address"/>
    <w:basedOn w:val="Normal"/>
    <w:uiPriority w:val="7"/>
    <w:semiHidden w:val="1"/>
    <w:rsid w:val="00873303"/>
    <w:rPr>
      <w:rFonts w:ascii="Arial" w:cs="Arial" w:eastAsia="Georgia" w:hAnsi="Arial"/>
    </w:rPr>
  </w:style>
  <w:style w:type="paragraph" w:styleId="FooterBold" w:customStyle="1">
    <w:name w:val="FooterBold"/>
    <w:basedOn w:val="Sidfot"/>
    <w:uiPriority w:val="8"/>
    <w:rsid w:val="00C87FA2"/>
    <w:pPr>
      <w:spacing w:line="200" w:lineRule="atLeast"/>
    </w:pPr>
    <w:rPr>
      <w:b w:val="1"/>
    </w:rPr>
  </w:style>
  <w:style w:type="table" w:styleId="Tabellrutnt">
    <w:name w:val="Table Grid"/>
    <w:basedOn w:val="Normaltabell"/>
    <w:uiPriority w:val="39"/>
    <w:rsid w:val="006A749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ngtext">
    <w:name w:val="Balloon Text"/>
    <w:basedOn w:val="Normal"/>
    <w:link w:val="BallongtextChar"/>
    <w:uiPriority w:val="99"/>
    <w:semiHidden w:val="1"/>
    <w:unhideWhenUsed w:val="1"/>
    <w:rsid w:val="006A7494"/>
    <w:rPr>
      <w:rFonts w:ascii="Tahoma" w:cs="Tahoma" w:hAnsi="Tahoma"/>
      <w:sz w:val="16"/>
      <w:szCs w:val="16"/>
    </w:rPr>
  </w:style>
  <w:style w:type="character" w:styleId="BallongtextChar" w:customStyle="1">
    <w:name w:val="Ballongtext Char"/>
    <w:basedOn w:val="Standardstycketeckensnitt"/>
    <w:link w:val="Ballongtext"/>
    <w:uiPriority w:val="99"/>
    <w:semiHidden w:val="1"/>
    <w:rsid w:val="006A7494"/>
    <w:rPr>
      <w:rFonts w:ascii="Tahoma" w:cs="Tahoma" w:hAnsi="Tahoma"/>
      <w:sz w:val="16"/>
      <w:szCs w:val="16"/>
    </w:rPr>
  </w:style>
  <w:style w:type="character" w:styleId="Platshllartext">
    <w:name w:val="Placeholder Text"/>
    <w:basedOn w:val="Standardstycketeckensnitt"/>
    <w:uiPriority w:val="99"/>
    <w:semiHidden w:val="1"/>
    <w:rsid w:val="0036126D"/>
    <w:rPr>
      <w:color w:val="808080"/>
    </w:rPr>
  </w:style>
  <w:style w:type="character" w:styleId="Hyperlnk">
    <w:name w:val="Hyperlink"/>
    <w:basedOn w:val="Standardstycketeckensnitt"/>
    <w:uiPriority w:val="99"/>
    <w:unhideWhenUsed w:val="1"/>
    <w:rsid w:val="0036126D"/>
    <w:rPr>
      <w:color w:val="3878c2" w:themeColor="hyperlink"/>
      <w:u w:val="single"/>
    </w:rPr>
  </w:style>
  <w:style w:type="paragraph" w:styleId="DatumArial7" w:customStyle="1">
    <w:name w:val="Datum Arial 7"/>
    <w:aliases w:val="5"/>
    <w:basedOn w:val="Arial7"/>
    <w:link w:val="DatumArial7Char"/>
    <w:qFormat w:val="1"/>
    <w:rsid w:val="00492F0D"/>
    <w:pPr>
      <w:framePr w:lines="0" w:w="7142" w:wrap="around" w:hAnchor="page" w:vAnchor="margin" w:x="3421" w:y="27"/>
      <w:tabs>
        <w:tab w:val="clear" w:pos="4536"/>
        <w:tab w:val="clear" w:pos="9072"/>
        <w:tab w:val="center" w:pos="1961"/>
        <w:tab w:val="right" w:pos="2187"/>
        <w:tab w:val="left" w:pos="4149"/>
        <w:tab w:val="left" w:pos="4375"/>
      </w:tabs>
      <w:ind w:left="5"/>
    </w:pPr>
  </w:style>
  <w:style w:type="paragraph" w:styleId="Arial7" w:customStyle="1">
    <w:name w:val="Arial 7"/>
    <w:aliases w:val="5 diarienr"/>
    <w:basedOn w:val="Sidhuvud"/>
    <w:link w:val="Arial7Char"/>
    <w:qFormat w:val="1"/>
    <w:rsid w:val="00D9197D"/>
    <w:pPr>
      <w:framePr w:lines="0" w:hSpace="141" w:wrap="around" w:hAnchor="margin" w:vAnchor="text" w:xAlign="center" w:y="-1347"/>
    </w:pPr>
  </w:style>
  <w:style w:type="character" w:styleId="DatumArial7Char" w:customStyle="1">
    <w:name w:val="Datum Arial 7 Char"/>
    <w:aliases w:val="5 Char"/>
    <w:basedOn w:val="SidhuvudChar"/>
    <w:link w:val="DatumArial7"/>
    <w:rsid w:val="00492F0D"/>
    <w:rPr>
      <w:rFonts w:asciiTheme="majorHAnsi" w:hAnsiTheme="majorHAnsi"/>
      <w:sz w:val="15"/>
    </w:rPr>
  </w:style>
  <w:style w:type="character" w:styleId="Arial7Char" w:customStyle="1">
    <w:name w:val="Arial 7 Char"/>
    <w:aliases w:val="5 diarienr Char"/>
    <w:basedOn w:val="SidhuvudChar"/>
    <w:link w:val="Arial7"/>
    <w:rsid w:val="00D9197D"/>
    <w:rPr>
      <w:rFonts w:asciiTheme="majorHAnsi" w:hAnsiTheme="majorHAnsi"/>
      <w:sz w:val="15"/>
    </w:rPr>
  </w:style>
  <w:style w:type="paragraph" w:styleId="Liststycke">
    <w:name w:val="List Paragraph"/>
    <w:basedOn w:val="Normal"/>
    <w:uiPriority w:val="34"/>
    <w:qFormat w:val="1"/>
    <w:rsid w:val="00091269"/>
    <w:pPr>
      <w:ind w:left="720"/>
      <w:contextualSpacing w:val="1"/>
    </w:pPr>
  </w:style>
  <w:style w:type="paragraph" w:styleId="Innehll4">
    <w:name w:val="toc 4"/>
    <w:basedOn w:val="Normal"/>
    <w:next w:val="Normal"/>
    <w:autoRedefine w:val="1"/>
    <w:uiPriority w:val="39"/>
    <w:semiHidden w:val="1"/>
    <w:unhideWhenUsed w:val="1"/>
    <w:rsid w:val="007871F1"/>
    <w:pPr>
      <w:ind w:left="660"/>
    </w:pPr>
    <w:rPr>
      <w:sz w:val="20"/>
    </w:rPr>
  </w:style>
  <w:style w:type="paragraph" w:styleId="Innehll5">
    <w:name w:val="toc 5"/>
    <w:basedOn w:val="Normal"/>
    <w:next w:val="Normal"/>
    <w:autoRedefine w:val="1"/>
    <w:uiPriority w:val="39"/>
    <w:semiHidden w:val="1"/>
    <w:unhideWhenUsed w:val="1"/>
    <w:rsid w:val="007871F1"/>
    <w:pPr>
      <w:ind w:left="880"/>
    </w:pPr>
    <w:rPr>
      <w:sz w:val="20"/>
    </w:rPr>
  </w:style>
  <w:style w:type="paragraph" w:styleId="Innehll6">
    <w:name w:val="toc 6"/>
    <w:basedOn w:val="Normal"/>
    <w:next w:val="Normal"/>
    <w:autoRedefine w:val="1"/>
    <w:uiPriority w:val="39"/>
    <w:semiHidden w:val="1"/>
    <w:unhideWhenUsed w:val="1"/>
    <w:rsid w:val="007871F1"/>
    <w:pPr>
      <w:ind w:left="1100"/>
    </w:pPr>
    <w:rPr>
      <w:sz w:val="20"/>
    </w:rPr>
  </w:style>
  <w:style w:type="paragraph" w:styleId="Innehll7">
    <w:name w:val="toc 7"/>
    <w:basedOn w:val="Normal"/>
    <w:next w:val="Normal"/>
    <w:autoRedefine w:val="1"/>
    <w:uiPriority w:val="39"/>
    <w:semiHidden w:val="1"/>
    <w:unhideWhenUsed w:val="1"/>
    <w:rsid w:val="007871F1"/>
    <w:pPr>
      <w:ind w:left="1320"/>
    </w:pPr>
    <w:rPr>
      <w:sz w:val="20"/>
    </w:rPr>
  </w:style>
  <w:style w:type="paragraph" w:styleId="Innehll8">
    <w:name w:val="toc 8"/>
    <w:basedOn w:val="Normal"/>
    <w:next w:val="Normal"/>
    <w:autoRedefine w:val="1"/>
    <w:uiPriority w:val="39"/>
    <w:semiHidden w:val="1"/>
    <w:unhideWhenUsed w:val="1"/>
    <w:rsid w:val="007871F1"/>
    <w:pPr>
      <w:ind w:left="1540"/>
    </w:pPr>
    <w:rPr>
      <w:sz w:val="20"/>
    </w:rPr>
  </w:style>
  <w:style w:type="paragraph" w:styleId="Innehll9">
    <w:name w:val="toc 9"/>
    <w:basedOn w:val="Normal"/>
    <w:next w:val="Normal"/>
    <w:autoRedefine w:val="1"/>
    <w:uiPriority w:val="39"/>
    <w:semiHidden w:val="1"/>
    <w:unhideWhenUsed w:val="1"/>
    <w:rsid w:val="007871F1"/>
    <w:pPr>
      <w:ind w:left="1760"/>
    </w:pPr>
    <w:rPr>
      <w:sz w:val="20"/>
    </w:rPr>
  </w:style>
  <w:style w:type="character" w:styleId="Formatmall2" w:customStyle="1">
    <w:name w:val="Formatmall2"/>
    <w:basedOn w:val="Standardstycketeckensnitt"/>
    <w:uiPriority w:val="1"/>
    <w:rsid w:val="00773267"/>
    <w:rPr>
      <w:rFonts w:ascii="Calibri" w:hAnsi="Calibri"/>
      <w:sz w:val="24"/>
    </w:rPr>
  </w:style>
  <w:style w:type="paragraph" w:styleId="Subtitle">
    <w:name w:val="Subtitle"/>
    <w:basedOn w:val="Normal"/>
    <w:next w:val="Normal"/>
    <w:pPr>
      <w:spacing w:after="480" w:lineRule="auto"/>
    </w:pPr>
    <w:rPr>
      <w:rFonts w:ascii="Arial" w:cs="Arial" w:eastAsia="Arial" w:hAnsi="Arial"/>
      <w:sz w:val="32"/>
      <w:szCs w:val="3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tema">
  <a:themeElements>
    <a:clrScheme name="KTH">
      <a:dk1>
        <a:srgbClr val="000000"/>
      </a:dk1>
      <a:lt1>
        <a:srgbClr val="FFFFFF"/>
      </a:lt1>
      <a:dk2>
        <a:srgbClr val="000061"/>
      </a:dk2>
      <a:lt2>
        <a:srgbClr val="EBE5E0"/>
      </a:lt2>
      <a:accent1>
        <a:srgbClr val="004791"/>
      </a:accent1>
      <a:accent2>
        <a:srgbClr val="6198D2"/>
      </a:accent2>
      <a:accent3>
        <a:srgbClr val="000061"/>
      </a:accent3>
      <a:accent4>
        <a:srgbClr val="DEF0FF"/>
      </a:accent4>
      <a:accent5>
        <a:srgbClr val="EBE5DF"/>
      </a:accent5>
      <a:accent6>
        <a:srgbClr val="0028ED"/>
      </a:accent6>
      <a:hlink>
        <a:srgbClr val="3878C2"/>
      </a:hlink>
      <a:folHlink>
        <a:srgbClr val="004691"/>
      </a:folHlink>
    </a:clrScheme>
    <a:fontScheme name="KTH_Word">
      <a:majorFont>
        <a:latin typeface="Arial"/>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8r/Rhd/F1V+NQxJWgbNR4JbMA==">CgMxLjAyDmguejRwNHc0NTZ2NWZtMg5oLjNlM3J4cmU5ZjN6MDIOaC41NmVud29mZmw5cnM4AHIhMVdMNldZUFFhZlY3ZmVicWpjUmpVcTV2TDc0MXhwVVFz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2023-11-30T13:01:00Z</dcterms:created>
  <dc:creator>Louise Gustafsson</dc:creator>
</cp:coreProperties>
</file>